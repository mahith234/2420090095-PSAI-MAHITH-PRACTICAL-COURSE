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ED57" w14:textId="77777777" w:rsidR="00F15250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4D100F1" w14:textId="77777777" w:rsidR="00F15250" w:rsidRDefault="00F1525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11DEB55" w14:textId="77777777" w:rsidR="00F15250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73D9BDD2" w14:textId="47B7DBAB" w:rsidR="00F1525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Name</w:t>
      </w:r>
      <w:r w:rsidR="00183EA9">
        <w:rPr>
          <w:rFonts w:ascii="Times New Roman" w:hAnsi="Times New Roman" w:cs="Times New Roman"/>
          <w:b/>
          <w:szCs w:val="24"/>
        </w:rPr>
        <w:t xml:space="preserve"> P sai MAhith</w:t>
      </w:r>
    </w:p>
    <w:p w14:paraId="035405FF" w14:textId="4B615ABF" w:rsidR="00F15250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Roll no: </w:t>
      </w:r>
      <w:r w:rsidR="00183EA9">
        <w:rPr>
          <w:rFonts w:ascii="Times New Roman" w:hAnsi="Times New Roman" w:cs="Times New Roman"/>
          <w:b/>
          <w:szCs w:val="24"/>
        </w:rPr>
        <w:t>2420090095</w:t>
      </w:r>
    </w:p>
    <w:p w14:paraId="4976CB72" w14:textId="77777777" w:rsidR="00F15250" w:rsidRDefault="00F15250">
      <w:pPr>
        <w:spacing w:after="120"/>
        <w:rPr>
          <w:rFonts w:ascii="Times New Roman" w:hAnsi="Times New Roman" w:cs="Times New Roman"/>
          <w:b/>
          <w:szCs w:val="24"/>
        </w:rPr>
      </w:pPr>
    </w:p>
    <w:p w14:paraId="6D67BD04" w14:textId="3C358124" w:rsidR="00F1525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  <w:r w:rsidR="008338BC">
        <w:rPr>
          <w:rFonts w:ascii="Times New Roman" w:hAnsi="Times New Roman" w:cs="Times New Roman"/>
          <w:b/>
          <w:szCs w:val="24"/>
        </w:rPr>
        <w:t>1</w:t>
      </w:r>
    </w:p>
    <w:p w14:paraId="3FCB22D0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6F034FD0" w14:textId="77777777" w:rsidR="00F15250" w:rsidRDefault="00F15250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6D19DEFD" w14:textId="77777777" w:rsidR="00F15250" w:rsidRDefault="00000000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790ED8A6" wp14:editId="499A415B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76A4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Online Food Ordering System, and select a Scrum project template.</w:t>
      </w:r>
    </w:p>
    <w:p w14:paraId="6BB02640" w14:textId="77777777" w:rsidR="00F15250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3DCA0D03" wp14:editId="0B61F479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59B0" w14:textId="77777777" w:rsidR="00F15250" w:rsidRDefault="00F15250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3E559944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74E5A7DB" w14:textId="77777777" w:rsidR="00F15250" w:rsidRDefault="00F15250">
      <w:pPr>
        <w:rPr>
          <w:rFonts w:ascii="Times New Roman" w:hAnsi="Times New Roman" w:cs="Times New Roman"/>
          <w:szCs w:val="24"/>
        </w:rPr>
      </w:pPr>
    </w:p>
    <w:p w14:paraId="29657AD1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352559F3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74F897B1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 example, add team members such as abc and xyz.</w:t>
      </w:r>
    </w:p>
    <w:p w14:paraId="7FE04806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5A380F94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33BA9548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17FDAFF1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7A5380A5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707B40CF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4372439A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11985546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1C0C083E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14A4F3A4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17238823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492A6AF9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7B56BE80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49D731DB" w14:textId="77777777" w:rsidR="00F15250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47EC8B44" wp14:editId="58A78A37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0740D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2990FA3B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9DC654D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572719D5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1216D893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117F2ADD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569C213F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User Story 2</w:t>
      </w:r>
    </w:p>
    <w:p w14:paraId="3EB45A3C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27F67C4D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360B5AE8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6CAB5450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03CE7FB2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2405823E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02624F4E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10892174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77D528DF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478DD9AA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27E422E7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761BD114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2430F250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04CCBF42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3DD1F26F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3A4E73A7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6EB793A6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13A83A2C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37CC6EFF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8CAEB47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5BB0D6F0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2A328E5B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708BF260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43DE4B5B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41FDACEA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3BDF5218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015D2855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6DE0EE89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2E6E4A01" wp14:editId="5819E306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FDAC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F15250" w14:paraId="28BF07F0" w14:textId="77777777">
        <w:tc>
          <w:tcPr>
            <w:tcW w:w="3312" w:type="dxa"/>
          </w:tcPr>
          <w:p w14:paraId="57AF9742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064AAEC6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7A1F95B4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F15250" w14:paraId="3B335265" w14:textId="77777777">
        <w:tc>
          <w:tcPr>
            <w:tcW w:w="3312" w:type="dxa"/>
          </w:tcPr>
          <w:p w14:paraId="43A04B3E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7773672E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214A51DD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F15250" w14:paraId="5DE76B93" w14:textId="77777777">
        <w:tc>
          <w:tcPr>
            <w:tcW w:w="3312" w:type="dxa"/>
          </w:tcPr>
          <w:p w14:paraId="3AECAEA1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24F42A56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4608E289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F15250" w14:paraId="4417F418" w14:textId="77777777">
        <w:tc>
          <w:tcPr>
            <w:tcW w:w="3312" w:type="dxa"/>
          </w:tcPr>
          <w:p w14:paraId="1216BD06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0D5E41C2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740D7A41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15250" w14:paraId="4FCB5900" w14:textId="77777777">
        <w:tc>
          <w:tcPr>
            <w:tcW w:w="3312" w:type="dxa"/>
          </w:tcPr>
          <w:p w14:paraId="65FC0685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1093194D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763E518C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15250" w14:paraId="78923AFF" w14:textId="77777777">
        <w:tc>
          <w:tcPr>
            <w:tcW w:w="3312" w:type="dxa"/>
          </w:tcPr>
          <w:p w14:paraId="472239A1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0709AD28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19449EF1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1CEE325D" w14:textId="77777777" w:rsidR="00F15250" w:rsidRDefault="00F15250">
      <w:pPr>
        <w:rPr>
          <w:rFonts w:ascii="Times New Roman" w:hAnsi="Times New Roman" w:cs="Times New Roman"/>
          <w:szCs w:val="24"/>
        </w:rPr>
      </w:pPr>
    </w:p>
    <w:sectPr w:rsidR="00F15250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8D42D" w14:textId="77777777" w:rsidR="00952307" w:rsidRDefault="00952307">
      <w:pPr>
        <w:spacing w:line="240" w:lineRule="auto"/>
      </w:pPr>
      <w:r>
        <w:separator/>
      </w:r>
    </w:p>
  </w:endnote>
  <w:endnote w:type="continuationSeparator" w:id="0">
    <w:p w14:paraId="0F334A88" w14:textId="77777777" w:rsidR="00952307" w:rsidRDefault="009523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15B55" w14:textId="77777777" w:rsidR="00952307" w:rsidRDefault="00952307">
      <w:pPr>
        <w:spacing w:after="0"/>
      </w:pPr>
      <w:r>
        <w:separator/>
      </w:r>
    </w:p>
  </w:footnote>
  <w:footnote w:type="continuationSeparator" w:id="0">
    <w:p w14:paraId="10B11526" w14:textId="77777777" w:rsidR="00952307" w:rsidRDefault="009523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08501297">
    <w:abstractNumId w:val="5"/>
  </w:num>
  <w:num w:numId="2" w16cid:durableId="1762992809">
    <w:abstractNumId w:val="3"/>
  </w:num>
  <w:num w:numId="3" w16cid:durableId="2075544455">
    <w:abstractNumId w:val="2"/>
  </w:num>
  <w:num w:numId="4" w16cid:durableId="434399798">
    <w:abstractNumId w:val="4"/>
  </w:num>
  <w:num w:numId="5" w16cid:durableId="314459943">
    <w:abstractNumId w:val="1"/>
  </w:num>
  <w:num w:numId="6" w16cid:durableId="200346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EA9"/>
    <w:rsid w:val="001D6E97"/>
    <w:rsid w:val="0029639D"/>
    <w:rsid w:val="00326F90"/>
    <w:rsid w:val="005C60E5"/>
    <w:rsid w:val="00645E31"/>
    <w:rsid w:val="006D2F49"/>
    <w:rsid w:val="008338BC"/>
    <w:rsid w:val="00952307"/>
    <w:rsid w:val="00A03C00"/>
    <w:rsid w:val="00AA1D8D"/>
    <w:rsid w:val="00B47730"/>
    <w:rsid w:val="00C91357"/>
    <w:rsid w:val="00CB0664"/>
    <w:rsid w:val="00DA650E"/>
    <w:rsid w:val="00F15250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8FE5B"/>
  <w14:defaultImageDpi w14:val="300"/>
  <w15:docId w15:val="{FE350DD9-0418-44D9-8B44-D2192F5B9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Sai Mahith Puligundla</cp:lastModifiedBy>
  <cp:revision>4</cp:revision>
  <dcterms:created xsi:type="dcterms:W3CDTF">2026-09-17T05:48:00Z</dcterms:created>
  <dcterms:modified xsi:type="dcterms:W3CDTF">2026-10-15T08:47:00Z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