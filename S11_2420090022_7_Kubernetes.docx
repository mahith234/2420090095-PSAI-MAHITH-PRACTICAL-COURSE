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E6CA" w14:textId="77777777" w:rsidR="00C62FD7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64B1B9CF" w14:textId="77777777" w:rsidR="00C62FD7" w:rsidRDefault="00C62FD7">
      <w:pPr>
        <w:keepLines/>
        <w:rPr>
          <w:rFonts w:ascii="Times New Roman" w:hAnsi="Times New Roman" w:cs="Times New Roman"/>
        </w:rPr>
      </w:pPr>
    </w:p>
    <w:p w14:paraId="11321FA8" w14:textId="27AB104B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 w:rsidR="0037250A">
        <w:rPr>
          <w:rFonts w:ascii="Times New Roman" w:hAnsi="Times New Roman" w:cs="Times New Roman"/>
        </w:rPr>
        <w:t xml:space="preserve"> P Sai  MAhith</w:t>
      </w:r>
    </w:p>
    <w:p w14:paraId="4AF52142" w14:textId="03D64925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</w:t>
      </w:r>
      <w:r w:rsidR="00874A11">
        <w:rPr>
          <w:rFonts w:ascii="Times New Roman" w:hAnsi="Times New Roman" w:cs="Times New Roman"/>
        </w:rPr>
        <w:t>900</w:t>
      </w:r>
      <w:r w:rsidR="0037250A">
        <w:rPr>
          <w:rFonts w:ascii="Times New Roman" w:hAnsi="Times New Roman" w:cs="Times New Roman"/>
        </w:rPr>
        <w:t>95</w:t>
      </w:r>
    </w:p>
    <w:p w14:paraId="3909C7C7" w14:textId="2B52CD69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  <w:r w:rsidR="00874A11">
        <w:rPr>
          <w:rFonts w:ascii="Times New Roman" w:hAnsi="Times New Roman" w:cs="Times New Roman"/>
        </w:rPr>
        <w:t>1</w:t>
      </w:r>
    </w:p>
    <w:p w14:paraId="4741FF39" w14:textId="77777777" w:rsidR="00C62FD7" w:rsidRDefault="00C62FD7">
      <w:pPr>
        <w:keepLines/>
        <w:rPr>
          <w:rFonts w:ascii="Times New Roman" w:hAnsi="Times New Roman" w:cs="Times New Roman"/>
        </w:rPr>
      </w:pPr>
    </w:p>
    <w:p w14:paraId="49E9170E" w14:textId="77777777" w:rsidR="00C62FD7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0E265CC4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70C17529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48B89B4F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6D2AF173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237DBB1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29804EE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A60E2EB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31EE1EC6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171F5DC3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8E6146D" wp14:editId="2DAA80C6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AE6D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39C41FE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11B0A6B" wp14:editId="056B6039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A887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0FA3B88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ACA86E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06A5419B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0CD27EF3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3572AC7" wp14:editId="4210B884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E72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411B8EF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5948797D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4C69A67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6837E91" wp14:editId="4D9B443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3A2B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0B3549E8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16610B4C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23FB1710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72B079FB" w14:textId="77777777" w:rsidR="00C62FD7" w:rsidRDefault="00C62FD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74482B9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893B22A" wp14:editId="3526CF19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ECD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3A24E046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33BCA8C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67A4DCB2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3AB38E2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CE3C3C1" wp14:editId="38D99C81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140D1" w14:textId="77777777" w:rsidR="00C62FD7" w:rsidRDefault="00C62FD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F0052D0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F55CF17" wp14:editId="69F6711B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DAF0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765D202C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6DA822E8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664FFFE9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2619818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3B8C24B7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0A694B30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4762797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E5E0B27" wp14:editId="68DE91AF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7358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082AC63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6C04191B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7443FFD1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FB9DB0D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D87E175" wp14:editId="20E11B26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71BE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79B94EC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6DB4BE1" wp14:editId="55FAF717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107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6453AB78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C62FD7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926FC" w14:textId="77777777" w:rsidR="00DC556B" w:rsidRDefault="00DC556B">
      <w:pPr>
        <w:spacing w:line="240" w:lineRule="auto"/>
      </w:pPr>
      <w:r>
        <w:separator/>
      </w:r>
    </w:p>
  </w:endnote>
  <w:endnote w:type="continuationSeparator" w:id="0">
    <w:p w14:paraId="4BC8D899" w14:textId="77777777" w:rsidR="00DC556B" w:rsidRDefault="00DC5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98043" w14:textId="77777777" w:rsidR="00DC556B" w:rsidRDefault="00DC556B">
      <w:pPr>
        <w:spacing w:after="0"/>
      </w:pPr>
      <w:r>
        <w:separator/>
      </w:r>
    </w:p>
  </w:footnote>
  <w:footnote w:type="continuationSeparator" w:id="0">
    <w:p w14:paraId="043E0640" w14:textId="77777777" w:rsidR="00DC556B" w:rsidRDefault="00DC55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67570029">
    <w:abstractNumId w:val="5"/>
  </w:num>
  <w:num w:numId="2" w16cid:durableId="322246176">
    <w:abstractNumId w:val="3"/>
  </w:num>
  <w:num w:numId="3" w16cid:durableId="5833395">
    <w:abstractNumId w:val="2"/>
  </w:num>
  <w:num w:numId="4" w16cid:durableId="352997792">
    <w:abstractNumId w:val="4"/>
  </w:num>
  <w:num w:numId="5" w16cid:durableId="339309473">
    <w:abstractNumId w:val="1"/>
  </w:num>
  <w:num w:numId="6" w16cid:durableId="41158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7DB"/>
    <w:rsid w:val="0015074B"/>
    <w:rsid w:val="002959C4"/>
    <w:rsid w:val="0029639D"/>
    <w:rsid w:val="00326F90"/>
    <w:rsid w:val="0037250A"/>
    <w:rsid w:val="003B4DC9"/>
    <w:rsid w:val="00575879"/>
    <w:rsid w:val="00874A11"/>
    <w:rsid w:val="008F7DD1"/>
    <w:rsid w:val="00A03C00"/>
    <w:rsid w:val="00A51B2E"/>
    <w:rsid w:val="00AA1D8D"/>
    <w:rsid w:val="00B47730"/>
    <w:rsid w:val="00C62FD7"/>
    <w:rsid w:val="00C748CF"/>
    <w:rsid w:val="00CB0664"/>
    <w:rsid w:val="00DC556B"/>
    <w:rsid w:val="00F239A1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1CDB5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Mahith Puligundla</cp:lastModifiedBy>
  <cp:revision>4</cp:revision>
  <dcterms:created xsi:type="dcterms:W3CDTF">2026-09-17T05:52:00Z</dcterms:created>
  <dcterms:modified xsi:type="dcterms:W3CDTF">2026-10-15T08:49:00Z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